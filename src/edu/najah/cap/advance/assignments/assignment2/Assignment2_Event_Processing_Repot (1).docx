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E33D3">
      <w:pPr>
        <w:jc w:val="center"/>
      </w:pPr>
      <w:r>
        <w:rPr>
          <w:b/>
          <w:sz w:val="36"/>
        </w:rPr>
        <w:t>Advanced Software Development</w:t>
      </w:r>
      <w:r>
        <w:rPr>
          <w:b/>
          <w:sz w:val="36"/>
        </w:rPr>
        <w:br w:type="textWrapping"/>
      </w:r>
      <w:r>
        <w:rPr>
          <w:b/>
          <w:sz w:val="36"/>
        </w:rPr>
        <w:t>Assignment 2 – Event Processing System Refactoring</w:t>
      </w:r>
    </w:p>
    <w:p w14:paraId="6FC16CF6"/>
    <w:p w14:paraId="5398A446">
      <w:r>
        <w:rPr>
          <w:b/>
        </w:rPr>
        <w:t xml:space="preserve">Student Name: </w:t>
      </w:r>
      <w:r>
        <w:t>Karam Abu Ghosh</w:t>
      </w:r>
      <w:r>
        <w:br w:type="textWrapping"/>
      </w:r>
      <w:r>
        <w:rPr>
          <w:b/>
        </w:rPr>
        <w:t xml:space="preserve">Course: </w:t>
      </w:r>
      <w:r>
        <w:t>Advanced Software Development</w:t>
      </w:r>
      <w:r>
        <w:br w:type="textWrapping"/>
      </w:r>
      <w:r>
        <w:rPr>
          <w:b/>
        </w:rPr>
        <w:t xml:space="preserve">Assignment: </w:t>
      </w:r>
      <w:r>
        <w:t>#2</w:t>
      </w:r>
      <w:r>
        <w:br w:type="textWrapping"/>
      </w:r>
      <w:r>
        <w:rPr>
          <w:b/>
        </w:rPr>
        <w:t xml:space="preserve">Project: </w:t>
      </w:r>
      <w:r>
        <w:t>Event Processing System Refactoring</w:t>
      </w:r>
      <w:r>
        <w:br w:type="textWrapping"/>
      </w:r>
    </w:p>
    <w:p w14:paraId="4D126A3C"/>
    <w:p w14:paraId="5FABCD4F">
      <w:pPr>
        <w:pStyle w:val="3"/>
      </w:pPr>
      <w:r>
        <w:t>1. Introduction</w:t>
      </w:r>
    </w:p>
    <w:p w14:paraId="08D3A9BE">
      <w:pPr>
        <w:spacing w:after="120"/>
      </w:pPr>
      <w:r>
        <w:t xml:space="preserve">In this assignment, I worked on refactoring a small “Event Processing System”. The original code was functional (it runs and produces output), but it was written in a way that makes future changes painful. </w:t>
      </w:r>
      <w:r>
        <w:br w:type="textWrapping"/>
      </w:r>
      <w:r>
        <w:t>In real projects, code like this usually becomes a problem very quickly: every time you add a new feature, you touch the same large method, and the risk of breaking something else goes up.</w:t>
      </w:r>
    </w:p>
    <w:p w14:paraId="45341CD4">
      <w:pPr>
        <w:spacing w:after="120"/>
      </w:pPr>
      <w:r>
        <w:t>So the goal here was not to change what the system does, but to change “how” it is built internally. I aimed to make the code cleaner, easier to extend, and more aligned with object‑oriented design principles, by applying well-known design patterns.</w:t>
      </w:r>
    </w:p>
    <w:p w14:paraId="44D90682">
      <w:pPr>
        <w:pStyle w:val="3"/>
      </w:pPr>
      <w:r>
        <w:t>2. What the system does (in simple words)</w:t>
      </w:r>
    </w:p>
    <w:p w14:paraId="6E458D8E">
      <w:pPr>
        <w:spacing w:after="120"/>
      </w:pPr>
      <w:r>
        <w:t xml:space="preserve">The system receives an Event object. Each event has a type (USER / SYSTEM / SECURITY) and a payload (the data). </w:t>
      </w:r>
      <w:r>
        <w:br w:type="textWrapping"/>
      </w:r>
      <w:r>
        <w:t>Then the processor does the following high-level steps:</w:t>
      </w:r>
      <w:r>
        <w:br w:type="textWrapping"/>
      </w:r>
      <w:r>
        <w:t>• Validate the event (payload must not be empty)</w:t>
      </w:r>
      <w:r>
        <w:br w:type="textWrapping"/>
      </w:r>
      <w:r>
        <w:t>• Notify monitoring components (like Dashboard and Logger)</w:t>
      </w:r>
      <w:r>
        <w:br w:type="textWrapping"/>
      </w:r>
      <w:r>
        <w:t>• Apply transformations to the payload (encryption / compression / add metadata)</w:t>
      </w:r>
      <w:r>
        <w:br w:type="textWrapping"/>
      </w:r>
      <w:r>
        <w:t>• Save the final data in the database</w:t>
      </w:r>
      <w:r>
        <w:br w:type="textWrapping"/>
      </w:r>
      <w:r>
        <w:t>• Run extra behavior depending on the event type</w:t>
      </w:r>
    </w:p>
    <w:p w14:paraId="11388173">
      <w:pPr>
        <w:spacing w:after="120"/>
      </w:pPr>
      <w:r>
        <w:t>Originally, all of this logic was inside one big method with many if/else blocks.</w:t>
      </w:r>
    </w:p>
    <w:p w14:paraId="0E32E430">
      <w:pPr>
        <w:pStyle w:val="3"/>
      </w:pPr>
      <w:r>
        <w:t>3. Problems in the original design</w:t>
      </w:r>
    </w:p>
    <w:p w14:paraId="012A3A73">
      <w:pPr>
        <w:spacing w:after="120"/>
      </w:pPr>
      <w:r>
        <w:t>While reading the initial code, I noticed multiple issues that would make maintenance hard:</w:t>
      </w:r>
      <w:r>
        <w:br w:type="textWrapping"/>
      </w:r>
      <w:r>
        <w:t>• God Method / God Class: One “giant” process method was responsible for everything (validation, transformations, saving, type logic, notifications).</w:t>
      </w:r>
      <w:r>
        <w:br w:type="textWrapping"/>
      </w:r>
      <w:r>
        <w:t>• Tight coupling: EventProcessor directly depended on concrete classes like Database, Dashboard, and Logger. This makes it hard to replace or test them.</w:t>
      </w:r>
      <w:r>
        <w:br w:type="textWrapping"/>
      </w:r>
      <w:r>
        <w:t>• Too many conditionals: The behavior depended on multiple if/else checks for both event type and transformations.</w:t>
      </w:r>
      <w:r>
        <w:br w:type="textWrapping"/>
      </w:r>
      <w:r>
        <w:t>• Not open for extension: Adding a new event type (e.g., PAYMENT) or a new transformation (e.g., sanitize) would require editing the same big method.</w:t>
      </w:r>
      <w:r>
        <w:br w:type="textWrapping"/>
      </w:r>
      <w:r>
        <w:t>• Repeated logic risk: Type-specific logic can be duplicated in many places if the system grows.</w:t>
      </w:r>
    </w:p>
    <w:p w14:paraId="4F555996">
      <w:pPr>
        <w:spacing w:after="120"/>
      </w:pPr>
      <w:r>
        <w:t>Because of these problems, the code was correct, but not “friendly” for change.</w:t>
      </w:r>
    </w:p>
    <w:p w14:paraId="00F917A2">
      <w:pPr>
        <w:pStyle w:val="3"/>
      </w:pPr>
      <w:r>
        <w:t>4. Refactoring approach (what I changed)</w:t>
      </w:r>
    </w:p>
    <w:p w14:paraId="6AFC9D38">
      <w:pPr>
        <w:spacing w:after="120"/>
      </w:pPr>
      <w:r>
        <w:t xml:space="preserve">Instead of keeping everything inside one method, I separated responsibilities into small components. </w:t>
      </w:r>
      <w:r>
        <w:br w:type="textWrapping"/>
      </w:r>
      <w:r>
        <w:t>Each component has one clear job, and the EventProcessor became more of an “orchestrator” that coordinates them.</w:t>
      </w:r>
    </w:p>
    <w:p w14:paraId="1D786BFB">
      <w:pPr>
        <w:spacing w:after="120"/>
      </w:pPr>
      <w:r>
        <w:t>To achieve that, I applied these patterns:</w:t>
      </w:r>
      <w:r>
        <w:br w:type="textWrapping"/>
      </w:r>
      <w:r>
        <w:t>• Template Method – to define a stable processing workflow</w:t>
      </w:r>
      <w:r>
        <w:br w:type="textWrapping"/>
      </w:r>
      <w:r>
        <w:t>• Observer – to notify Dashboard/Logger without hard dependencies</w:t>
      </w:r>
      <w:r>
        <w:br w:type="textWrapping"/>
      </w:r>
      <w:r>
        <w:t>• Decorator – to build the transformations dynamically</w:t>
      </w:r>
      <w:r>
        <w:br w:type="textWrapping"/>
      </w:r>
      <w:r>
        <w:t>• Strategy – to remove if/else by delegating type-specific behavior</w:t>
      </w:r>
      <w:r>
        <w:br w:type="textWrapping"/>
      </w:r>
      <w:r>
        <w:t>• Proxy – to add logging/extra behavior around database operations</w:t>
      </w:r>
      <w:r>
        <w:br w:type="textWrapping"/>
      </w:r>
      <w:r>
        <w:t>• Connection Pool – to reuse DB connections instead of creating new ones</w:t>
      </w:r>
      <w:r>
        <w:br w:type="textWrapping"/>
      </w:r>
      <w:r>
        <w:t>• Prototype – to safely clone events before processing</w:t>
      </w:r>
    </w:p>
    <w:p w14:paraId="2A0EDB3B">
      <w:pPr>
        <w:pStyle w:val="3"/>
      </w:pPr>
      <w:r>
        <w:t>5. Applied Design Patterns (detailed explanation)</w:t>
      </w:r>
    </w:p>
    <w:p w14:paraId="6CA83973">
      <w:pPr>
        <w:spacing w:after="120"/>
      </w:pPr>
      <w:r>
        <w:t>5.1 Template Method Pattern</w:t>
      </w:r>
      <w:r>
        <w:br w:type="textWrapping"/>
      </w:r>
      <w:r>
        <w:t>What it solves:</w:t>
      </w:r>
      <w:r>
        <w:br w:type="textWrapping"/>
      </w:r>
      <w:r>
        <w:t>The process flow has a fixed order (validate → notify → transform → persist → afterProcess). We want that order to stay consistent and not be re-implemented in random places.</w:t>
      </w:r>
    </w:p>
    <w:p w14:paraId="18D2DF84">
      <w:pPr>
        <w:spacing w:after="120"/>
      </w:pPr>
      <w:r>
        <w:t>How it was applied:</w:t>
      </w:r>
      <w:r>
        <w:br w:type="textWrapping"/>
      </w:r>
      <w:r>
        <w:t>I created AbstractEventProcessor which contains the final method process(Event e). This method calls protected steps that subclasses implement.</w:t>
      </w:r>
      <w:r>
        <w:br w:type="textWrapping"/>
      </w:r>
      <w:r>
        <w:t>EventProcessor extends AbstractEventProcessor and implements the steps.</w:t>
      </w:r>
    </w:p>
    <w:p w14:paraId="1C278799">
      <w:pPr>
        <w:spacing w:after="120"/>
      </w:pPr>
      <w:r>
        <w:t>Why it helps:</w:t>
      </w:r>
      <w:r>
        <w:br w:type="textWrapping"/>
      </w:r>
      <w:r>
        <w:t>The workflow is guaranteed and readable, and each step is isolated.</w:t>
      </w:r>
    </w:p>
    <w:p w14:paraId="38760B32">
      <w:pPr>
        <w:spacing w:after="120"/>
      </w:pPr>
      <w:r>
        <w:t>5.2 Observer Pattern</w:t>
      </w:r>
      <w:r>
        <w:br w:type="textWrapping"/>
      </w:r>
      <w:r>
        <w:t>What it solves:</w:t>
      </w:r>
      <w:r>
        <w:br w:type="textWrapping"/>
      </w:r>
      <w:r>
        <w:t>Originally, EventProcessor directly called dashboard.updateMetrics(e) and logger.log(e). That is a hard dependency.</w:t>
      </w:r>
      <w:r>
        <w:br w:type="textWrapping"/>
      </w:r>
      <w:r>
        <w:t>If we add more observers later (e.g., EmailNotifier), we don’t want to modify EventProcessor again.</w:t>
      </w:r>
    </w:p>
    <w:p w14:paraId="2C435A7E">
      <w:pPr>
        <w:spacing w:after="120"/>
      </w:pPr>
      <w:r>
        <w:t>How it was applied:</w:t>
      </w:r>
      <w:r>
        <w:br w:type="textWrapping"/>
      </w:r>
      <w:r>
        <w:t>I introduced EventObserver (interface) with onEvent(Event e). Dashboard and Logger implement it.</w:t>
      </w:r>
      <w:r>
        <w:br w:type="textWrapping"/>
      </w:r>
      <w:r>
        <w:t>EventProcessor stores a list of observers and notifies them through notifyObservers(e).</w:t>
      </w:r>
    </w:p>
    <w:p w14:paraId="16BA8737">
      <w:pPr>
        <w:spacing w:after="120"/>
      </w:pPr>
      <w:r>
        <w:t>Why it helps:</w:t>
      </w:r>
      <w:r>
        <w:br w:type="textWrapping"/>
      </w:r>
      <w:r>
        <w:t>We can add/remove observers without changing EventProcessor logic.</w:t>
      </w:r>
    </w:p>
    <w:p w14:paraId="4FC9A6A0">
      <w:pPr>
        <w:spacing w:after="120"/>
      </w:pPr>
      <w:r>
        <w:t>5.3 Decorator Pattern</w:t>
      </w:r>
      <w:r>
        <w:br w:type="textWrapping"/>
      </w:r>
      <w:r>
        <w:t>What it solves:</w:t>
      </w:r>
      <w:r>
        <w:br w:type="textWrapping"/>
      </w:r>
      <w:r>
        <w:t>Transformations were previously done using if statements that directly modified a string. This becomes messy if we add many transformations.</w:t>
      </w:r>
    </w:p>
    <w:p w14:paraId="3CA4EDEC">
      <w:pPr>
        <w:spacing w:after="120"/>
      </w:pPr>
      <w:r>
        <w:t>How it was applied:</w:t>
      </w:r>
      <w:r>
        <w:br w:type="textWrapping"/>
      </w:r>
      <w:r>
        <w:t>I created a Data interface (getValue()), RawData as the base component, and decorators such as:</w:t>
      </w:r>
      <w:r>
        <w:br w:type="textWrapping"/>
      </w:r>
      <w:r>
        <w:t>EncryptDecorator, CompressDecorator, MetadataDecorator.</w:t>
      </w:r>
      <w:r>
        <w:br w:type="textWrapping"/>
      </w:r>
      <w:r>
        <w:t>EventProcessor builds the decoration chain based on event flags.</w:t>
      </w:r>
    </w:p>
    <w:p w14:paraId="6EDC6F2A">
      <w:pPr>
        <w:spacing w:after="120"/>
      </w:pPr>
      <w:r>
        <w:t>Why it helps:</w:t>
      </w:r>
      <w:r>
        <w:br w:type="textWrapping"/>
      </w:r>
      <w:r>
        <w:t>Transformations become modular and composable. Adding a new transformation becomes “add a new decorator class” rather than editing the processor.</w:t>
      </w:r>
    </w:p>
    <w:p w14:paraId="4234ACBF">
      <w:pPr>
        <w:spacing w:after="120"/>
      </w:pPr>
      <w:r>
        <w:t>5.4 Strategy Pattern</w:t>
      </w:r>
      <w:r>
        <w:br w:type="textWrapping"/>
      </w:r>
      <w:r>
        <w:t>What it solves:</w:t>
      </w:r>
      <w:r>
        <w:br w:type="textWrapping"/>
      </w:r>
      <w:r>
        <w:t>The original code had if/else blocks based on event type:</w:t>
      </w:r>
      <w:r>
        <w:br w:type="textWrapping"/>
      </w:r>
      <w:r>
        <w:t>SECURITY / USER / SYSTEM.</w:t>
      </w:r>
    </w:p>
    <w:p w14:paraId="684B2824">
      <w:pPr>
        <w:spacing w:after="120"/>
      </w:pPr>
      <w:r>
        <w:t>How it was applied:</w:t>
      </w:r>
      <w:r>
        <w:br w:type="textWrapping"/>
      </w:r>
      <w:r>
        <w:t>I created EventTypeHandler interface (handle(Event e)). Then I made:</w:t>
      </w:r>
      <w:r>
        <w:br w:type="textWrapping"/>
      </w:r>
      <w:r>
        <w:t>SecurityEventHandler, UserEventHandler, SystemEventHandler.</w:t>
      </w:r>
      <w:r>
        <w:br w:type="textWrapping"/>
      </w:r>
      <w:r>
        <w:t>EventProcessor uses a map from type string to handler and calls the correct one.</w:t>
      </w:r>
    </w:p>
    <w:p w14:paraId="752A4EEF">
      <w:pPr>
        <w:spacing w:after="120"/>
      </w:pPr>
      <w:r>
        <w:t>Why it helps:</w:t>
      </w:r>
      <w:r>
        <w:br w:type="textWrapping"/>
      </w:r>
      <w:r>
        <w:t>Adding a new type becomes easy: add a handler + put it in the map, no need to touch existing if/else logic.</w:t>
      </w:r>
    </w:p>
    <w:p w14:paraId="40939A70">
      <w:pPr>
        <w:spacing w:after="120"/>
      </w:pPr>
      <w:r>
        <w:t>5.5 Proxy Pattern</w:t>
      </w:r>
      <w:r>
        <w:br w:type="textWrapping"/>
      </w:r>
      <w:r>
        <w:t>What it solves:</w:t>
      </w:r>
      <w:r>
        <w:br w:type="textWrapping"/>
      </w:r>
      <w:r>
        <w:t>Sometimes we want “extra behavior” around saving to the database (logging, access control, caching, etc.) without changing the real database implementation.</w:t>
      </w:r>
    </w:p>
    <w:p w14:paraId="0795408B">
      <w:pPr>
        <w:spacing w:after="120"/>
      </w:pPr>
      <w:r>
        <w:t>How it was applied:</w:t>
      </w:r>
      <w:r>
        <w:br w:type="textWrapping"/>
      </w:r>
      <w:r>
        <w:t>DatabaseService is an interface. RealDatabase does the real saving.</w:t>
      </w:r>
      <w:r>
        <w:br w:type="textWrapping"/>
      </w:r>
      <w:r>
        <w:t>DatabaseProxy wraps a DatabaseService and adds proxy behavior (logging) then delegates.</w:t>
      </w:r>
    </w:p>
    <w:p w14:paraId="2670E585">
      <w:pPr>
        <w:spacing w:after="120"/>
      </w:pPr>
      <w:r>
        <w:t>Why it helps:</w:t>
      </w:r>
      <w:r>
        <w:br w:type="textWrapping"/>
      </w:r>
      <w:r>
        <w:t>Cross-cutting concerns stay outside the core database code.</w:t>
      </w:r>
    </w:p>
    <w:p w14:paraId="52EE59AA">
      <w:pPr>
        <w:spacing w:after="120"/>
      </w:pPr>
      <w:r>
        <w:t>5.6 Connection Pool Pattern</w:t>
      </w:r>
      <w:r>
        <w:br w:type="textWrapping"/>
      </w:r>
      <w:r>
        <w:t>What it solves:</w:t>
      </w:r>
      <w:r>
        <w:br w:type="textWrapping"/>
      </w:r>
      <w:r>
        <w:t>Creating and closing database connections repeatedly is expensive. Even in a simulated assignment, it demonstrates good resource management.</w:t>
      </w:r>
    </w:p>
    <w:p w14:paraId="01A4F8B2">
      <w:pPr>
        <w:spacing w:after="120"/>
      </w:pPr>
      <w:r>
        <w:t>How it was applied:</w:t>
      </w:r>
      <w:r>
        <w:br w:type="textWrapping"/>
      </w:r>
      <w:r>
        <w:t>ConnectionPool manages reusable DbConnection objects. RealDatabase gets a connection from the pool and releases it after saving.</w:t>
      </w:r>
    </w:p>
    <w:p w14:paraId="55C4A92C">
      <w:pPr>
        <w:spacing w:after="120"/>
      </w:pPr>
      <w:r>
        <w:t>Why it helps:</w:t>
      </w:r>
      <w:r>
        <w:br w:type="textWrapping"/>
      </w:r>
      <w:r>
        <w:t>It demonstrates controlled resource usage and better scalability.</w:t>
      </w:r>
    </w:p>
    <w:p w14:paraId="0F73F929">
      <w:pPr>
        <w:spacing w:after="120"/>
      </w:pPr>
      <w:r>
        <w:t>5.7 Prototype Pattern</w:t>
      </w:r>
      <w:r>
        <w:br w:type="textWrapping"/>
      </w:r>
      <w:r>
        <w:t>What it solves:</w:t>
      </w:r>
      <w:r>
        <w:br w:type="textWrapping"/>
      </w:r>
      <w:r>
        <w:t>If the processor modifies the same Event object, it can create side effects for whoever created that event.</w:t>
      </w:r>
    </w:p>
    <w:p w14:paraId="410061F9">
      <w:pPr>
        <w:spacing w:after="120"/>
      </w:pPr>
      <w:r>
        <w:t>How it was applied:</w:t>
      </w:r>
      <w:r>
        <w:br w:type="textWrapping"/>
      </w:r>
      <w:r>
        <w:t>Event supports clone(). In validate(), EventProcessor clones the event to workingEvent and processes the clone.</w:t>
      </w:r>
    </w:p>
    <w:p w14:paraId="5D813760">
      <w:pPr>
        <w:spacing w:after="120"/>
      </w:pPr>
      <w:r>
        <w:t>Why it helps:</w:t>
      </w:r>
      <w:r>
        <w:br w:type="textWrapping"/>
      </w:r>
      <w:r>
        <w:t>The original event remains unchanged, which makes the design safer and easier to reason about.</w:t>
      </w:r>
    </w:p>
    <w:p w14:paraId="79B94F26">
      <w:pPr>
        <w:pStyle w:val="3"/>
      </w:pPr>
      <w:r>
        <w:t>6. Evidence from program output (how I verified it works)</w:t>
      </w:r>
    </w:p>
    <w:p w14:paraId="4E0BDCE1">
      <w:pPr>
        <w:spacing w:after="120"/>
      </w:pPr>
      <w:r>
        <w:t>After refactoring, I ran the program and checked the console output. The output confirms the patterns are working:</w:t>
      </w:r>
      <w:r>
        <w:br w:type="textWrapping"/>
      </w:r>
      <w:r>
        <w:t>• Observer: Dashboard and Logger print automatically after notification.</w:t>
      </w:r>
      <w:r>
        <w:br w:type="textWrapping"/>
      </w:r>
      <w:r>
        <w:t>• Proxy: [DB-PROXY] saving ... appears before database saving.</w:t>
      </w:r>
      <w:r>
        <w:br w:type="textWrapping"/>
      </w:r>
      <w:r>
        <w:t>• Decorator: The saved data shows nested wrapping like META(...)::CMP(ENC(payload)).</w:t>
      </w:r>
      <w:r>
        <w:br w:type="textWrapping"/>
      </w:r>
      <w:r>
        <w:t>• Connection Pool: A message like “used connection #1” shows connection reuse.</w:t>
      </w:r>
      <w:r>
        <w:br w:type="textWrapping"/>
      </w:r>
      <w:r>
        <w:t>• Strategy: SECURITY triggers the SecurityEventHandler messages.</w:t>
      </w:r>
      <w:r>
        <w:br w:type="textWrapping"/>
      </w:r>
      <w:r>
        <w:t>The program ends with exit code 0, confirming it runs successfully.</w:t>
      </w:r>
    </w:p>
    <w:p w14:paraId="1E22257E">
      <w:pPr>
        <w:pStyle w:val="3"/>
      </w:pPr>
      <w:r>
        <w:t>7. UML Class Diagram</w:t>
      </w:r>
    </w:p>
    <w:p w14:paraId="0050A887">
      <w:pPr>
        <w:spacing w:after="120"/>
      </w:pPr>
      <w:r>
        <w:t>I generated a UML Class Diagram using PlantUML to clearly show:</w:t>
      </w:r>
      <w:r>
        <w:br w:type="textWrapping"/>
      </w:r>
      <w:r>
        <w:t>• Inheritance (Template Method)</w:t>
      </w:r>
      <w:r>
        <w:br w:type="textWrapping"/>
      </w:r>
      <w:r>
        <w:t>• Interfaces and implementations (Observer, Strategy, DatabaseService)</w:t>
      </w:r>
      <w:r>
        <w:br w:type="textWrapping"/>
      </w:r>
      <w:r>
        <w:t>• Composition/associations (EventProcessor with observers, handlers, and database service)</w:t>
      </w:r>
      <w:r>
        <w:br w:type="textWrapping"/>
      </w:r>
      <w:r>
        <w:t>• Decorator hierarchy (Data, RawData, DataDecorator, and concrete decorators)</w:t>
      </w:r>
      <w:r>
        <w:br w:type="textWrapping"/>
      </w:r>
      <w:r>
        <w:t>This diagram matches the final code structure and supports the design decisions.</w:t>
      </w:r>
    </w:p>
    <w:p w14:paraId="2879F160">
      <w:pPr>
        <w:spacing w:after="12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BC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karam</cp:lastModifiedBy>
  <dcterms:modified xsi:type="dcterms:W3CDTF">2025-12-12T17:18:53Z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86121370A04F4A47978AB4EF676F66FC_13</vt:lpwstr>
  </property>
</Properties>
</file>